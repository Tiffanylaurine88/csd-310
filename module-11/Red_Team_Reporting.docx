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AD04" w14:textId="77777777" w:rsidR="002B1149" w:rsidRDefault="002B1149" w:rsidP="002B1149">
      <w:pPr>
        <w:pStyle w:val="Heading1"/>
      </w:pPr>
      <w:r>
        <w:t>Red Team - Outland Adventures Database Project</w:t>
      </w:r>
    </w:p>
    <w:p w14:paraId="7BEC48D8" w14:textId="77777777" w:rsidR="002B1149" w:rsidRDefault="002B1149" w:rsidP="002B1149">
      <w:pPr>
        <w:pStyle w:val="Heading2"/>
      </w:pPr>
      <w:r>
        <w:t>Team Members</w:t>
      </w:r>
    </w:p>
    <w:p w14:paraId="32B370DE" w14:textId="77777777" w:rsidR="002B1149" w:rsidRDefault="002B1149" w:rsidP="002B1149">
      <w:pPr>
        <w:spacing w:after="0"/>
      </w:pPr>
      <w:r>
        <w:t>Matthew Rozendaal</w:t>
      </w:r>
    </w:p>
    <w:p w14:paraId="28FDCBCB" w14:textId="77777777" w:rsidR="002B1149" w:rsidRPr="00046AD2" w:rsidRDefault="002B1149" w:rsidP="002B1149">
      <w:pPr>
        <w:spacing w:after="0"/>
      </w:pPr>
      <w:proofErr w:type="spellStart"/>
      <w:r w:rsidRPr="00046AD2">
        <w:t>Mickelly</w:t>
      </w:r>
      <w:proofErr w:type="spellEnd"/>
      <w:r w:rsidRPr="00046AD2">
        <w:t xml:space="preserve"> </w:t>
      </w:r>
      <w:proofErr w:type="spellStart"/>
      <w:r w:rsidRPr="00046AD2">
        <w:t>Audam</w:t>
      </w:r>
      <w:proofErr w:type="spellEnd"/>
    </w:p>
    <w:p w14:paraId="2B7FE7BD" w14:textId="77777777" w:rsidR="002B1149" w:rsidRDefault="002B1149" w:rsidP="002B1149">
      <w:pPr>
        <w:spacing w:after="0"/>
      </w:pPr>
      <w:r>
        <w:t>Tiffany Davidson</w:t>
      </w:r>
    </w:p>
    <w:p w14:paraId="64EA11F4" w14:textId="77777777" w:rsidR="002B1149" w:rsidRDefault="002B1149" w:rsidP="002B1149">
      <w:pPr>
        <w:pStyle w:val="Heading2"/>
      </w:pPr>
      <w:r>
        <w:t>Case Study Selected</w:t>
      </w:r>
    </w:p>
    <w:p w14:paraId="02BFA4BF" w14:textId="77777777" w:rsidR="002B1149" w:rsidRDefault="002B1149" w:rsidP="002B1149">
      <w:r>
        <w:t>Outland Adventures</w:t>
      </w:r>
    </w:p>
    <w:p w14:paraId="4E654174" w14:textId="77777777" w:rsidR="002B1149" w:rsidRDefault="002B1149"/>
    <w:p w14:paraId="095315DA" w14:textId="0B2AC650" w:rsidR="002B1149" w:rsidRPr="002B1149" w:rsidRDefault="002B1149">
      <w:pPr>
        <w:rPr>
          <w:color w:val="002060"/>
          <w:sz w:val="32"/>
          <w:szCs w:val="32"/>
        </w:rPr>
      </w:pPr>
      <w:r w:rsidRPr="002B1149">
        <w:rPr>
          <w:color w:val="002060"/>
          <w:sz w:val="32"/>
          <w:szCs w:val="32"/>
        </w:rPr>
        <w:t xml:space="preserve">Key Business Decision </w:t>
      </w:r>
      <w:r w:rsidRPr="006C1F3B">
        <w:rPr>
          <w:color w:val="002060"/>
          <w:sz w:val="32"/>
          <w:szCs w:val="32"/>
          <w:u w:val="single"/>
        </w:rPr>
        <w:t>Reporting</w:t>
      </w:r>
      <w:r w:rsidRPr="002B1149">
        <w:rPr>
          <w:color w:val="002060"/>
          <w:sz w:val="32"/>
          <w:szCs w:val="32"/>
        </w:rPr>
        <w:t xml:space="preserve"> Datasets </w:t>
      </w:r>
      <w:r w:rsidR="00560BD0">
        <w:rPr>
          <w:color w:val="002060"/>
          <w:sz w:val="32"/>
          <w:szCs w:val="32"/>
        </w:rPr>
        <w:t>(outland_adventures.py)</w:t>
      </w:r>
    </w:p>
    <w:p w14:paraId="70D3CB63" w14:textId="53D86B90" w:rsidR="002B1149" w:rsidRPr="002B1149" w:rsidRDefault="002B1149">
      <w:pPr>
        <w:rPr>
          <w:color w:val="002060"/>
          <w:sz w:val="32"/>
          <w:szCs w:val="32"/>
        </w:rPr>
      </w:pPr>
      <w:r w:rsidRPr="002B1149">
        <w:rPr>
          <w:color w:val="002060"/>
          <w:sz w:val="32"/>
          <w:szCs w:val="32"/>
        </w:rPr>
        <w:t xml:space="preserve">#1 </w:t>
      </w:r>
      <w:r w:rsidR="00A3744C" w:rsidRPr="00A3744C">
        <w:rPr>
          <w:color w:val="002060"/>
          <w:sz w:val="32"/>
          <w:szCs w:val="32"/>
        </w:rPr>
        <w:t>Equipment Profit and Rental Performance</w:t>
      </w:r>
    </w:p>
    <w:p w14:paraId="21E04267" w14:textId="5970C7DC" w:rsidR="002B1149" w:rsidRDefault="00A3744C">
      <w:r>
        <w:rPr>
          <w:noProof/>
          <w14:ligatures w14:val="standardContextual"/>
        </w:rPr>
        <w:drawing>
          <wp:inline distT="0" distB="0" distL="0" distR="0" wp14:anchorId="56B02F31" wp14:editId="4D76F92E">
            <wp:extent cx="5943600" cy="1326515"/>
            <wp:effectExtent l="0" t="0" r="0" b="6985"/>
            <wp:docPr id="1328188378" name="Picture 3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88378" name="Picture 3" descr="A screen shot of a computer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6999" w14:textId="06CDA4DD" w:rsidR="002B1149" w:rsidRDefault="002B1149"/>
    <w:p w14:paraId="5EAB5694" w14:textId="77777777" w:rsidR="002B1149" w:rsidRDefault="002B1149"/>
    <w:p w14:paraId="035110DC" w14:textId="2B26FB7C" w:rsidR="002B1149" w:rsidRDefault="002B1149">
      <w:r w:rsidRPr="002B1149">
        <w:rPr>
          <w:color w:val="002060"/>
          <w:sz w:val="32"/>
          <w:szCs w:val="32"/>
        </w:rPr>
        <w:t>#</w:t>
      </w:r>
      <w:r>
        <w:rPr>
          <w:color w:val="002060"/>
          <w:sz w:val="32"/>
          <w:szCs w:val="32"/>
        </w:rPr>
        <w:t xml:space="preserve">2 </w:t>
      </w:r>
      <w:r w:rsidR="00A3744C" w:rsidRPr="00A3744C">
        <w:rPr>
          <w:color w:val="002060"/>
          <w:sz w:val="32"/>
          <w:szCs w:val="32"/>
        </w:rPr>
        <w:t>Equipment Age and Inventory Status</w:t>
      </w:r>
    </w:p>
    <w:p w14:paraId="0EBD45AB" w14:textId="498BF741" w:rsidR="002B1149" w:rsidRDefault="00A3744C">
      <w:r>
        <w:rPr>
          <w:noProof/>
          <w14:ligatures w14:val="standardContextual"/>
        </w:rPr>
        <w:drawing>
          <wp:inline distT="0" distB="0" distL="0" distR="0" wp14:anchorId="19994AAA" wp14:editId="122CF830">
            <wp:extent cx="5943600" cy="1490345"/>
            <wp:effectExtent l="0" t="0" r="0" b="0"/>
            <wp:docPr id="1758458205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58205" name="Picture 2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E667" w14:textId="77777777" w:rsidR="002B1149" w:rsidRDefault="002B1149"/>
    <w:p w14:paraId="6E28BF4D" w14:textId="5F798625" w:rsidR="002B1149" w:rsidRDefault="002B1149">
      <w:pPr>
        <w:rPr>
          <w:color w:val="002060"/>
          <w:sz w:val="32"/>
          <w:szCs w:val="32"/>
        </w:rPr>
      </w:pPr>
      <w:r w:rsidRPr="002B1149">
        <w:rPr>
          <w:color w:val="002060"/>
          <w:sz w:val="32"/>
          <w:szCs w:val="32"/>
        </w:rPr>
        <w:lastRenderedPageBreak/>
        <w:t xml:space="preserve">#3 </w:t>
      </w:r>
      <w:r w:rsidR="00A3744C" w:rsidRPr="00A3744C">
        <w:rPr>
          <w:color w:val="002060"/>
          <w:sz w:val="32"/>
          <w:szCs w:val="32"/>
        </w:rPr>
        <w:t>Booking Trends by Region</w:t>
      </w:r>
    </w:p>
    <w:p w14:paraId="2BEC90EA" w14:textId="2A58D446" w:rsidR="00A3744C" w:rsidRDefault="00A3744C">
      <w:r>
        <w:rPr>
          <w:noProof/>
          <w14:ligatures w14:val="standardContextual"/>
        </w:rPr>
        <w:drawing>
          <wp:inline distT="0" distB="0" distL="0" distR="0" wp14:anchorId="2CD45234" wp14:editId="5EAEC548">
            <wp:extent cx="5943600" cy="1569085"/>
            <wp:effectExtent l="0" t="0" r="0" b="0"/>
            <wp:docPr id="55640676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6767" name="Picture 1" descr="A screen 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2E6B" w14:textId="4699CC54" w:rsidR="00A3744C" w:rsidRDefault="00A3744C">
      <w:pPr>
        <w:rPr>
          <w:color w:val="002060"/>
          <w:sz w:val="32"/>
          <w:szCs w:val="32"/>
        </w:rPr>
      </w:pPr>
      <w:r w:rsidRPr="002B1149">
        <w:rPr>
          <w:color w:val="002060"/>
          <w:sz w:val="32"/>
          <w:szCs w:val="32"/>
        </w:rPr>
        <w:t>#</w:t>
      </w:r>
      <w:r>
        <w:rPr>
          <w:color w:val="002060"/>
          <w:sz w:val="32"/>
          <w:szCs w:val="32"/>
        </w:rPr>
        <w:t>4 Equipment Rental vs Purchase Totals</w:t>
      </w:r>
    </w:p>
    <w:p w14:paraId="67021FFD" w14:textId="5E993210" w:rsidR="00A3744C" w:rsidRDefault="00A3744C">
      <w:r>
        <w:rPr>
          <w:noProof/>
          <w14:ligatures w14:val="standardContextual"/>
        </w:rPr>
        <w:drawing>
          <wp:inline distT="0" distB="0" distL="0" distR="0" wp14:anchorId="362285AD" wp14:editId="67629EE7">
            <wp:extent cx="5943600" cy="2491105"/>
            <wp:effectExtent l="0" t="0" r="0" b="4445"/>
            <wp:docPr id="1532871654" name="Picture 4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71654" name="Picture 4" descr="A screen shot of a black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49"/>
    <w:rsid w:val="002B1149"/>
    <w:rsid w:val="00560BD0"/>
    <w:rsid w:val="006C1F3B"/>
    <w:rsid w:val="00790408"/>
    <w:rsid w:val="009F67D1"/>
    <w:rsid w:val="00A3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3C4D"/>
  <w15:chartTrackingRefBased/>
  <w15:docId w15:val="{B0DC4915-9610-40D8-8A09-BC419CDE2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14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1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1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14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14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14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14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14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14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14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1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14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1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14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1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14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1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47</Words>
  <Characters>327</Characters>
  <Application>Microsoft Office Word</Application>
  <DocSecurity>0</DocSecurity>
  <Lines>21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Tiffany Davidson</cp:lastModifiedBy>
  <cp:revision>3</cp:revision>
  <dcterms:created xsi:type="dcterms:W3CDTF">2025-12-14T03:00:00Z</dcterms:created>
  <dcterms:modified xsi:type="dcterms:W3CDTF">2025-12-15T02:36:00Z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7bf16ac7-a3a0-4148-bd58-8851b1364fb4</vt:lpwstr>
  </property>
</Properties>
</file>